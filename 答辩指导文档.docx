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E760E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毕业答辩指导文档</w:t>
      </w:r>
    </w:p>
    <w:p w14:paraId="6F12EEA2">
      <w:pPr>
        <w:rPr>
          <w:rFonts w:hint="eastAsia" w:ascii="宋体" w:hAnsi="宋体" w:eastAsia="宋体" w:cs="宋体"/>
          <w:color w:val="auto"/>
        </w:rPr>
      </w:pPr>
    </w:p>
    <w:p w14:paraId="359EDCD5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第一部分：选题与研究背景（高频题）</w:t>
      </w:r>
    </w:p>
    <w:p w14:paraId="56E03F8A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1：请简单介绍一下你的毕业设计课题。</w:t>
      </w:r>
    </w:p>
    <w:p w14:paraId="531F77DE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这是几乎每场答辩都会问的开场题，要在 1-2 分钟内说清楚「做什么、为什么做、用什么做、做出了什么」四件事，类似一个迷你版本的论文摘要。</w:t>
      </w:r>
    </w:p>
    <w:p w14:paraId="3794D01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（1）做什么：基于 SSM 框架的学生实习管理系统，是一个 Web 端管理系统。</w:t>
      </w:r>
    </w:p>
    <w:p w14:paraId="76C246C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（2）为什么做：传统实习管理多是 Excel 加纸质表格，效率低、信息易丢失，所以做这个系统把全过程电子化。</w:t>
      </w:r>
    </w:p>
    <w:p w14:paraId="23DD90E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（3）用什么做：Spring + Spring MVC + MyBatis 三大框架、MySQL 8.0 数据库、JSP + jQuery 前端，B/S 架构。</w:t>
      </w:r>
    </w:p>
    <w:p w14:paraId="3AD1AE2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（4）做出了什么：实现管理员、教师、学生三个角色，覆盖学生信息、实习单位、实习记录、任务、报告、日志、公告等核心功能。</w:t>
      </w:r>
    </w:p>
    <w:p w14:paraId="5E5069CF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「老师好，我的毕业设计课题是基于 SSM 框架的学生实习管理系统的设计与实现。选这个题主要是因为我在调研中发现学校的实习管理还在用 Excel 加微信群的方式，存在信息分散、查询困难等问题。所以我用 Spring、SpringMVC、MyBatis 这三个主流的 Java Web 框架，搭配 MySQL 数据库，做了一个 B/S 架构的管理系统，分管理员、教师、学生三个角色，能完成实习全流程的电子化管理。」</w:t>
      </w:r>
    </w:p>
    <w:p w14:paraId="5839930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2：为什么选择这个课题？现在已经有很多类似系统了，你觉得你做这个系统的意义在哪里？</w:t>
      </w:r>
    </w:p>
    <w:p w14:paraId="5ADAD1AB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这道题是想考察你对选题价值的理解，重点回答「现实需求」和「针对性」两点，不要光说技术练手。</w:t>
      </w:r>
    </w:p>
    <w:p w14:paraId="1A5C806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（1）现实需求：以安徽三联学院为例，学生数量上升、实习单位多样化，纸质和 Excel 的方式已经不够用了。</w:t>
      </w:r>
    </w:p>
    <w:p w14:paraId="5ACE05E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（2）市场上的成品系统价格高、定制性差，不能完全贴合学校的实际工作流程。</w:t>
      </w:r>
    </w:p>
    <w:p w14:paraId="4382C06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（3）针对性：本系统按照本校工学部专业实习实际业务设计，更贴合学院的使用习惯。</w:t>
      </w:r>
    </w:p>
    <w:p w14:paraId="4081B95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（4）对个人意义：完整走完软件工程全流程，把课堂上学的 Java、数据库、软件工程知识真正落地。</w:t>
      </w:r>
    </w:p>
    <w:p w14:paraId="64BD799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选这个题主要有三个原因：第一是学校实际有这个需求，目前实习管理还比较传统；第二是市面上的同类系统通常比较贵也不够灵活，没法完美贴合学校工作流程；第三对我自己来说，做这个项目能把大学四年学的 Java、数据库、软件工程理论真正拉到一个完整项目里实践一下。」</w:t>
      </w:r>
    </w:p>
    <w:p w14:paraId="527C976F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3：你这个系统和已有的实习管理系统比有什么创新点或者特色？</w:t>
      </w:r>
    </w:p>
    <w:p w14:paraId="48F0950D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本科毕设的「创新」一般不要求颠覆性创新，能做到「贴合具体场景的优化」就可以了。回答时要诚实，不夸大。</w:t>
      </w:r>
    </w:p>
    <w:p w14:paraId="29904CA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（1）针对性强：根据学校三个角色的实际工作流设计功能，特别是教师审核报告、学生提交日志的流程。</w:t>
      </w:r>
    </w:p>
    <w:p w14:paraId="1B473F3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（2）界面差异化：管理员/教师端用专业后台风格，学生端用门户化布局，符合不同用户使用习惯。</w:t>
      </w:r>
    </w:p>
    <w:p w14:paraId="603A87B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（3）完整流程：实习从录入 → 任务下发 → 学生写日志 → 学生交报告 → 教师审核形成闭环。</w:t>
      </w:r>
    </w:p>
    <w:p w14:paraId="35D538E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（4）技术上规范：用 SSM 三层架构、MD5 加密密码、登录拦截器统一鉴权，符合工程规范。</w:t>
      </w:r>
    </w:p>
    <w:p w14:paraId="705BC697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的系统不能说有多大创新，但有几点比较贴合实际：一个是按学校三类用户的真实工作流设计了功能闭环，从实习录入到学生写日志、交报告、教师审核能走通整条线；另外学生端我特意用了门户化布局，比管理员后台更亲和；技术上也用了登录拦截器、MD5 加密这些标准做法，整体规范性还行。」</w:t>
      </w:r>
    </w:p>
    <w:p w14:paraId="5A44BE1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DD44C1F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第二部分：技术选型与框架原理</w:t>
      </w:r>
    </w:p>
    <w:p w14:paraId="2BAB4E48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4：什么是 SSM 框架？分别说一下 Spring、Spring MVC、MyBatis 各自做什么？</w:t>
      </w:r>
    </w:p>
    <w:p w14:paraId="5439480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基础概念题，必背！每个框架用 1-2 句话说清职责，不要扯太深。</w:t>
      </w:r>
    </w:p>
    <w:p w14:paraId="644C730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（1）SSM 是 Spring + Spring MVC + MyBatis 三个框架的合称，是 Java Web 开发的主流组合之一。</w:t>
      </w:r>
    </w:p>
    <w:p w14:paraId="334A4C6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（2）Spring：核心是 IoC（控制反转）和 AOP（面向切面编程），负责管理对象的创建和依赖关系，让代码松耦合。</w:t>
      </w:r>
    </w:p>
    <w:p w14:paraId="660F049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（3）Spring MVC：基于 MVC 模式的 Web 框架，负责接收 HTTP 请求、调用业务逻辑、返回视图。核心是 DispatcherServlet。</w:t>
      </w:r>
    </w:p>
    <w:p w14:paraId="126BF50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（4）MyBatis：半自动化的 ORM 持久层框架，开发者写 SQL，框架负责把结果映射成 Java 对象。比 Hibernate 更灵活。</w:t>
      </w:r>
    </w:p>
    <w:p w14:paraId="6BE8827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「SSM 是 Spring、Spring MVC、MyBatis 三个框架合在一起的简称。Spring 是核心容器，主要解决对象之间的依赖关系，让代码不耦合；Spring MVC 是基于 MVC 模式的 Web 框架，处理浏览器发来的请求；MyBatis 是个半自动 ORM 框架，我写 SQL，它帮我把数据库结果转成 Java 对象，比 Hibernate 灵活。」</w:t>
      </w:r>
    </w:p>
    <w:p w14:paraId="5BFE25E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5：什么是 IoC？什么是依赖注入？在你的系统里是怎么用的？</w:t>
      </w:r>
    </w:p>
    <w:p w14:paraId="6246AE97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高频题，要能用通俗语言解释，最好结合自己代码举例。</w:t>
      </w:r>
    </w:p>
    <w:p w14:paraId="0EFA7F9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（1）IoC（Inversion of Control，控制反转）：把对象的创建和管理权从程序代码交给 Spring 容器。</w:t>
      </w:r>
    </w:p>
    <w:p w14:paraId="7E556AB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（2）DI（Dependency Injection，依赖注入）：是 IoC 的具体实现方式，由容器把依赖对象注入到使用方。</w:t>
      </w:r>
    </w:p>
    <w:p w14:paraId="0085BBB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（3）好处：组件之间解耦，方便测试、替换实现。</w:t>
      </w:r>
    </w:p>
    <w:p w14:paraId="22C8295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（4）我的代码里：Service 类用 @Service 注解，Controller 里用 @Autowired 自动注入 Service。比如 LoginController 里 @Autowired 注入了 UserService。</w:t>
      </w:r>
    </w:p>
    <w:p w14:paraId="765D2BD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「以前不用 Spring 时，我要在 Controller 里 new 一个 Service，很麻烦也不灵活。用了 Spring 之后，我只要在 UserService 上加个 @Service 注解，Spring 就把它注册到容器里了；在 LoginController 里加 @Autowired，Spring 启动时就自动把 UserService 实例注入进来。这样我的 Controller 和具体实现类完全解耦，测试和替换都方便。」</w:t>
      </w:r>
    </w:p>
    <w:p w14:paraId="7988DE2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6：Spring MVC 的请求处理流程是什么？</w:t>
      </w:r>
    </w:p>
    <w:p w14:paraId="7E0BB544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重要原理题，按流程顺序记忆即可。最少要能说出 5-6 个核心步骤。</w:t>
      </w:r>
    </w:p>
    <w:p w14:paraId="77837C4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（1）用户在浏览器访问一个 URL，请求到达 Tomcat。</w:t>
      </w:r>
    </w:p>
    <w:p w14:paraId="1D51D66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（2）DispatcherServlet 拦截所有请求作为前端控制器。</w:t>
      </w:r>
    </w:p>
    <w:p w14:paraId="0984413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（3）DispatcherServlet 通过 HandlerMapping 找到对应的 Controller 方法（根据 @RequestMapping 注解）。</w:t>
      </w:r>
    </w:p>
    <w:p w14:paraId="341891F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（4）调用 Controller 方法，方法内部调用 Service → Mapper 执行业务逻辑。</w:t>
      </w:r>
    </w:p>
    <w:p w14:paraId="09F2B7F7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（5）Controller 返回视图名（如 student/index）或 JSON 数据。</w:t>
      </w:r>
    </w:p>
    <w:p w14:paraId="4CBA9CA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（6）通过 ViewResolver（如 InternalResourceViewResolver）解析为具体的 JSP 页面。</w:t>
      </w:r>
    </w:p>
    <w:p w14:paraId="1C06F8B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（7）最终把渲染好的 HTML 返回给浏览器。</w:t>
      </w:r>
    </w:p>
    <w:p w14:paraId="068541D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「整个流程大致是：浏览器请求先到 DispatcherServlet，它是 Spring MVC 的总入口，再通过 HandlerMapping 找到对应 Controller 方法，比如登录会找到 LoginController.doLogin，方法里调 UserService、UserMapper 完成业务，最后返回视图名 login，再交给 ViewResolver 拼成 /WEB-INF/views/login.jsp 渲染输出。」</w:t>
      </w:r>
    </w:p>
    <w:p w14:paraId="6F5322DD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7：MyBatis 是怎么把数据库查询结果变成 Java 对象的？</w:t>
      </w:r>
    </w:p>
    <w:p w14:paraId="037ED23C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MyBatis 核心机制题。要能说清「Mapper 接口 + Mapper XML + 结果映射」三件事。</w:t>
      </w:r>
    </w:p>
    <w:p w14:paraId="0D1C303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（1）我为每个数据表定义一个 Mapper 接口，比如 UserMapper.java，里面写方法签名。</w:t>
      </w:r>
    </w:p>
    <w:p w14:paraId="1B8AEB4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（2）在 src/main/resources/mapper 目录下写对应的 XML 文件，比如 UserMapper.xml，里面写 SQL 语句。</w:t>
      </w:r>
    </w:p>
    <w:p w14:paraId="362071D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（3）MyBatis 通过 Mapper 接口的全限定名 + 方法名匹配 XML 中的 namespace + id。</w:t>
      </w:r>
    </w:p>
    <w:p w14:paraId="7156D20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（4）结果集映射通过 resultType 或 resultMap 完成：列名和 Java 字段名一致就用 resultType，不一致用 resultMap 手动配置。</w:t>
      </w:r>
    </w:p>
    <w:p w14:paraId="3BA0A7A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（5）运行时 MyBatis 会动态代理 Mapper 接口，调用方法就执行 SQL 并把结果转成对象。</w:t>
      </w:r>
    </w:p>
    <w:p w14:paraId="09AAE62D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「我每个表有一个 Mapper 接口和一个 XML 文件配对。比如 UserMapper 接口里有 findByUsername 方法，XML 里有同名的 SQL select * from sys_user where username = #{username}。MyBatis 启动时会扫描这些接口，运行时动态代理，调用 findByUsername 就实际执行 XML 里的 SQL，再根据 resultType 把行数据转成 User 对象返回。」</w:t>
      </w:r>
    </w:p>
    <w:p w14:paraId="777AE019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8：为什么前端用 JSP 而不用 Vue 或 React？</w:t>
      </w:r>
    </w:p>
    <w:p w14:paraId="211F351A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坦率回答即可，承认是出于学习成本和时间限制的考虑，论文展望部分也提到过。</w:t>
      </w:r>
    </w:p>
    <w:p w14:paraId="1A5C8D2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（1）JSP 学习成本低，和 SSM 框架是天然搭配，符合本科课程教学体系。</w:t>
      </w:r>
    </w:p>
    <w:p w14:paraId="64AE126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（2）项目时间有限，前后端分离需要额外学 Vue 或 React、配置打包工具，工作量翻倍。</w:t>
      </w:r>
    </w:p>
    <w:p w14:paraId="2BD5242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（3）实习管理系统功能以表单和列表为主，JSP 完全够用。</w:t>
      </w:r>
    </w:p>
    <w:p w14:paraId="0467DCE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（4）论文展望部分明确指出：未来可改造为前后端分离架构提升体验。</w:t>
      </w:r>
    </w:p>
    <w:p w14:paraId="2E17E48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「这个我在论文展望里也提到了。主要是出于两个考虑：一是 JSP 跟 SSM 框架配合很顺，开发效率高，符合本科课程范围；二是时间有限，前后端分离要额外学 Vue 和 webpack，对一个独立完成的毕设来说工作量太大。如果以后我把这个项目继续做下去，肯定会换成 Vue 或 React。」</w:t>
      </w:r>
    </w:p>
    <w:p w14:paraId="2FE698E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4D6EE6A0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第三部分：系统设计与架构</w:t>
      </w:r>
    </w:p>
    <w:p w14:paraId="2B4E031D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9：你的系统是什么架构？为什么用 B/S 而不是 C/S？</w:t>
      </w:r>
    </w:p>
    <w:p w14:paraId="27A1A826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基础架构题。</w:t>
      </w:r>
    </w:p>
    <w:p w14:paraId="07EDF74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（1）B/S：浏览器/服务器架构，用户用浏览器访问，不需要在客户端装软件。</w:t>
      </w:r>
    </w:p>
    <w:p w14:paraId="11311E1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（2）C/S：客户端/服务器架构，需要在每台机器装一个客户端程序。</w:t>
      </w:r>
    </w:p>
    <w:p w14:paraId="659FA80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（3）选 B/S 的原因：① 不用装客户端，部署维护简单；② 学校机房、宿舍、家里都能访问；③ 升级只需更新服务器；④ 跨平台（Windows/Mac/手机浏览器都能用）。</w:t>
      </w:r>
    </w:p>
    <w:p w14:paraId="32BC6114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「我用的是 B/S 三层架构，浏览器作为客户端、Tomcat 作为应用服务器、MySQL 作为数据库。选 B/S 主要是因为学生和老师不需要装任何客户端软件，打开浏览器就能用；系统升级也只在服务器一边操作，不用挨个客户端更新，对学校这种使用场景特别合适。」</w:t>
      </w:r>
    </w:p>
    <w:p w14:paraId="54A1388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10：你的系统是怎么分层的？每一层的职责是什么？</w:t>
      </w:r>
    </w:p>
    <w:p w14:paraId="072E0059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经典三层架构题，必答。每一层结合自己代码包名说。</w:t>
      </w:r>
    </w:p>
    <w:p w14:paraId="78AADF0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（1）表示层（View）：JSP 页面 + jQuery + CSS，放在 webapp/WEB-INF/views/，负责呈现界面。</w:t>
      </w:r>
    </w:p>
    <w:p w14:paraId="46E9D1E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（2）控制层（Controller）：com.internship.controller，接收请求、参数校验、调用 Service。</w:t>
      </w:r>
    </w:p>
    <w:p w14:paraId="38485AA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（3）业务层（Service）：com.internship.service 和 service.impl，处理业务逻辑、事务控制。</w:t>
      </w:r>
    </w:p>
    <w:p w14:paraId="6D822B0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（4）持久层（Mapper/DAO）：com.internship.mapper + resources/mapper/*.xml，封装数据库访问。</w:t>
      </w:r>
    </w:p>
    <w:p w14:paraId="1959726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（5）实体层（Entity）：com.internship.entity，封装数据表对应的 Java Bean。</w:t>
      </w:r>
    </w:p>
    <w:p w14:paraId="652D0EA0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「我的项目代码包是按经典三层加实体分的：controller 包是控制层，接收 HTTP 请求；service 包是业务层，里面 impl 是具体实现；mapper 包是持久层，对接 MyBatis；entity 包是实体类。视图层是 webapp 目录下的 JSP 页面。这样分层之后，每一层职责清楚，要改业务逻辑只动 Service，要改 SQL 只动 Mapper，互不干扰。」</w:t>
      </w:r>
    </w:p>
    <w:p w14:paraId="5146EE8A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11：你的系统有几个用户角色？分别有什么权限？</w:t>
      </w:r>
    </w:p>
    <w:p w14:paraId="0A23E208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业务理解题，照着论文 3.2 节回答。</w:t>
      </w:r>
    </w:p>
    <w:p w14:paraId="47F243A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（1）三个角色：管理员（role=1）、教师（role=2）、学生（role=3）。</w:t>
      </w:r>
    </w:p>
    <w:p w14:paraId="55EE739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（2）管理员：用户管理、学生管理、教师管理、实习单位、实习信息、公告管理、数据统计。</w:t>
      </w:r>
    </w:p>
    <w:p w14:paraId="0A6548C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（3）教师：查看所带学生列表、管理学生实习过程、发布任务、审核学生报告。</w:t>
      </w:r>
    </w:p>
    <w:p w14:paraId="0F3244E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（4）学生：查看实习信息、查看任务、提交报告、写日志、看公告、改个人信息。</w:t>
      </w:r>
    </w:p>
    <w:p w14:paraId="31A1D79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（5）权限通过 LoginInterceptor 登录拦截器 + Session 中 loginUser 的 role 字段实现控制。</w:t>
      </w:r>
    </w:p>
    <w:p w14:paraId="56DEFDC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「系统分三个角色，role 字段 1 是管理员、2 是教师、3 是学生。管理员权限最大，能管所有的基础数据和系统数据统计；教师只能管自己指导的学生，包括看实习、发任务、审报告；学生权限最小，只能在自己的实习数据范围内操作。我用一个 LoginInterceptor 拦截器在请求进来前先检查 Session 里的 loginUser，没登录直接踢回登录页。」</w:t>
      </w:r>
    </w:p>
    <w:p w14:paraId="45DDE0D5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12：数据库设计了几张表？说一下你的表之间的关系。</w:t>
      </w:r>
    </w:p>
    <w:p w14:paraId="1ED3AC4C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数据库题，按论文 4.3 节回答，重点说几个核心关联。</w:t>
      </w:r>
    </w:p>
    <w:p w14:paraId="3AC2D2A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（1）共 9 张表：sys_user、student、teacher、company、internship、internship_task、internship_report、internship_log、announcement。</w:t>
      </w:r>
    </w:p>
    <w:p w14:paraId="004274B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（2）sys_user 与 student、teacher 一对一（每个学生/教师都有一个登录账号）。</w:t>
      </w:r>
    </w:p>
    <w:p w14:paraId="0BB7D67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（3）student 与 internship 一对多（一个学生可以有多次实习记录）。</w:t>
      </w:r>
    </w:p>
    <w:p w14:paraId="3CECF8F7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（4）teacher 与 internship 一对多（一个教师可以指导多个学生）。</w:t>
      </w:r>
    </w:p>
    <w:p w14:paraId="7C27D6D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（5）company 与 internship 一对多（一个单位接收多个学生）。</w:t>
      </w:r>
    </w:p>
    <w:p w14:paraId="2A55A2F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（6）internship 与 task、report、log 都是一对多。</w:t>
      </w:r>
    </w:p>
    <w:p w14:paraId="781CF2F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（7）announcement 与 sys_user 多对一（每条公告由一个管理员发布）。</w:t>
      </w:r>
    </w:p>
    <w:p w14:paraId="14C99DE0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「数据库有 9 张表。核心是 internship 这张实习记录表，它通过外键关联到 student、teacher、company 三张表，相当于把这三个实体串起来。然后 internship 又是 task、report、log 三张子表的主表。sys_user 是登录账号表，跟 student、teacher 一对一对应。」</w:t>
      </w:r>
    </w:p>
    <w:p w14:paraId="48097A91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13：为什么要把账号信息放在 sys_user 表里，而不是直接放在 student 和 teacher 表里？</w:t>
      </w:r>
    </w:p>
    <w:p w14:paraId="2DB79CF1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数据库设计原则题，考察是否理解「单一职责」和「便于扩展」。</w:t>
      </w:r>
    </w:p>
    <w:p w14:paraId="7CA7731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（1）单一职责：sys_user 只管登录认证（用户名、密码、角色、状态），student/teacher 表只管业务信息。</w:t>
      </w:r>
    </w:p>
    <w:p w14:paraId="3CAAF98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（2）便于权限扩展：以后如果增加角色（如院长、院系秘书），只需在 sys_user 加记录，不动 student/teacher。</w:t>
      </w:r>
    </w:p>
    <w:p w14:paraId="1F0F3A0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（3）便于统一鉴权：登录拦截器只看 sys_user，不需要分别查多张表。</w:t>
      </w:r>
    </w:p>
    <w:p w14:paraId="5E8A759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（4）符合「业务表 vs 系统表」的分离思路，符合软件工程规范。</w:t>
      </w:r>
    </w:p>
    <w:p w14:paraId="4AD081DA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「这是个分离设计的考量。sys_user 表只管认证相关的字段，student、teacher 只管业务相关的资料。这样做有两个好处：一是职责清楚；二是以后想加新角色不用改业务表结构。如果把密码字段加在 student 表里，老师又得加在 teacher 表，重复且不好统一管理。」</w:t>
      </w:r>
    </w:p>
    <w:p w14:paraId="1C8F3913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14：你的密码是怎么存的？为什么用 MD5？MD5 安全吗？</w:t>
      </w:r>
    </w:p>
    <w:p w14:paraId="1299EB9D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安全题。MD5 已知不安全，要诚实回答，并能说出更好的方案。</w:t>
      </w:r>
    </w:p>
    <w:p w14:paraId="11A8720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（1）我用 MD5Util 工具类对用户输入的密码做 MD5 加密，存的是 32 位小写十六进制哈希值。</w:t>
      </w:r>
    </w:p>
    <w:p w14:paraId="4953117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（2）登录验证时，对用户输入的明文密码做相同的 MD5，再和数据库的哈希值比对。</w:t>
      </w:r>
    </w:p>
    <w:p w14:paraId="21E661B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（3）MD5 已知存在彩虹表攻击和碰撞攻击，作为密码哈希算法已经不安全。</w:t>
      </w:r>
    </w:p>
    <w:p w14:paraId="69C2FE8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（4）更好的方案：bcrypt、scrypt、Argon2，自带 salt 和工作因子，能抵抗暴力破解。</w:t>
      </w:r>
    </w:p>
    <w:p w14:paraId="6D07F6C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（5）我的论文 7.2 展望里也提到，未来会换成 bcrypt 或者 Spring Security 的密码编码器。</w:t>
      </w:r>
    </w:p>
    <w:p w14:paraId="477376EC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「密码是用 MD5 加密之后存到数据库的 password 字段。这点我也意识到不够安全，因为 MD5 已经被彩虹表破解了。论文展望部分我也提到了，下一步可以换成 bcrypt 这种带 salt 的算法，或者直接用 Spring Security 的 BCryptPasswordEncoder，安全性会高很多。本科毕设阶段考虑学习成本和工作量，先用了 MD5 作为基础实现。」</w:t>
      </w:r>
    </w:p>
    <w:p w14:paraId="2E4F01D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15：登录拦截器是什么？是怎么实现的？</w:t>
      </w:r>
    </w:p>
    <w:p w14:paraId="4FDC6939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必考题，结合 LoginInterceptor.java 回答。</w:t>
      </w:r>
    </w:p>
    <w:p w14:paraId="06C592F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（1）登录拦截器是 Spring MVC 提供的一种切面机制，能在 Controller 方法执行前拦截请求。</w:t>
      </w:r>
    </w:p>
    <w:p w14:paraId="07D36B1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（2）我的 LoginInterceptor 实现 HandlerInterceptor 接口，重写 preHandle 方法。</w:t>
      </w:r>
    </w:p>
    <w:p w14:paraId="626E744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（3）preHandle 里检查 Session 中是否有 loginUser，没有的话：① AJAX 请求返回 401 JSON；② 普通请求重定向到登录页。</w:t>
      </w:r>
    </w:p>
    <w:p w14:paraId="4EBA84D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（4）在 spring-mvc.xml 中配置拦截路径，排除 /login、/doLogin 和静态资源。</w:t>
      </w:r>
    </w:p>
    <w:p w14:paraId="3470C44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（5）好处：所有 Controller 不需要重复写登录检查代码，统一处理。</w:t>
      </w:r>
    </w:p>
    <w:p w14:paraId="4BE1385A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「我写了个 LoginInterceptor，实现 Spring MVC 的 HandlerInterceptor 接口，在 preHandle 方法里查 Session 的 loginUser。没登录的话，普通请求会被重定向到 /login，AJAX 请求会返回 401 状态码加一个 JSON。这样所有的 Controller 我都不用挨个写登录判断了，集中处理，符合 AOP 思想。」</w:t>
      </w:r>
    </w:p>
    <w:p w14:paraId="4F9F00E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16：你登录之后用户信息是怎么保持的？</w:t>
      </w:r>
    </w:p>
    <w:p w14:paraId="15A4546B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Session 机制题。</w:t>
      </w:r>
    </w:p>
    <w:p w14:paraId="7D9C06A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（1）用 HttpSession 保存登录用户信息：登录成功时执行 session.setAttribute("loginUser", user)。</w:t>
      </w:r>
    </w:p>
    <w:p w14:paraId="6B08216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（2）学生角色还会额外存 loginStudent，教师存 loginTeacher，避免后续每个请求都查数据库。</w:t>
      </w:r>
    </w:p>
    <w:p w14:paraId="6795601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（3）Session 的生命周期由 Tomcat 管理，默认 30 分钟无操作就过期。</w:t>
      </w:r>
    </w:p>
    <w:p w14:paraId="78DCA05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（4）退出登录时执行 session.invalidate() 销毁会话。</w:t>
      </w:r>
    </w:p>
    <w:p w14:paraId="0B5B35E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（5）Session ID 通过 Cookie（JSESSIONID）在浏览器和服务器之间传递。</w:t>
      </w:r>
    </w:p>
    <w:p w14:paraId="492C55C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「登录成功之后我把 User 对象放到 HttpSession 里，键叫 loginUser。Tomcat 服务器会把 Session ID 通过 JSESSIONID 这个 Cookie 给浏览器，浏览器后续请求都带这个 ID，服务端根据 ID 找到对应的 Session，就能拿到 loginUser 了。退出时 session.invalidate() 把会话销毁掉。」</w:t>
      </w:r>
    </w:p>
    <w:p w14:paraId="6FA7415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064AA979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第四部分：功能模块与具体实现</w:t>
      </w:r>
    </w:p>
    <w:p w14:paraId="7B9B7A49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17：学生提交报告是怎么实现文件上传的？</w:t>
      </w:r>
    </w:p>
    <w:p w14:paraId="16D68169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技术细节题，结合 commons-fileupload 配置回答。</w:t>
      </w:r>
    </w:p>
    <w:p w14:paraId="52A20B5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（1）前端 form 加 enctype="multipart/form-data"，必须用这个编码方式才能上传二进制文件。</w:t>
      </w:r>
    </w:p>
    <w:p w14:paraId="1B69EB2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（2）后端 Controller 用 @RequestParam("file") MultipartFile file 接收。</w:t>
      </w:r>
    </w:p>
    <w:p w14:paraId="50764E5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（3）Spring MVC 在 spring-mvc.xml 配置 multipartResolver，底层用 commons-fileupload 解析。</w:t>
      </w:r>
    </w:p>
    <w:p w14:paraId="3CDD364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（4）把上传的文件保存到 webapp/upload/ 目录下，文件路径存到 internship_report 表的 attachment_path 字段。</w:t>
      </w:r>
    </w:p>
    <w:p w14:paraId="167889D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（5）为防文件名冲突，重命名为 UUID + 原扩展名。</w:t>
      </w:r>
    </w:p>
    <w:p w14:paraId="5303D328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「文件上传我用了 Spring MVC 内置的 multipartResolver，前端表单加 multipart/form-data 编码，后端用 MultipartFile 接收。服务器存的路径是 webapp/upload/ 下面，数据库 internship_report 表只存路径不存文件本身，这样数据库不会爆。文件名我用 UUID 重命名避免重复。」</w:t>
      </w:r>
    </w:p>
    <w:p w14:paraId="7F243CEA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18：教师审核报告的流程是什么样的？怎么保证教师不能审核别人的学生？</w:t>
      </w:r>
    </w:p>
    <w:p w14:paraId="487D3B00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业务+权限题，重点强调权限校验。</w:t>
      </w:r>
    </w:p>
    <w:p w14:paraId="5E44224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（1）学生提交报告后状态为 0（待审核）。</w:t>
      </w:r>
    </w:p>
    <w:p w14:paraId="7287704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（2）教师在报告列表只能看到自己指导学生的报告（SQL 里加 WHERE teacher_id = #{currentTeacherId}）。</w:t>
      </w:r>
    </w:p>
    <w:p w14:paraId="5AD92EB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（3）点击审核进入详情，教师选择「通过」或「退回」+ 填写意见+ 打分。</w:t>
      </w:r>
    </w:p>
    <w:p w14:paraId="576711F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（4）Service 层在更新前会再查一次报告对应的 internship 记录，确认 teacher_id 等于当前登录教师 ID。</w:t>
      </w:r>
    </w:p>
    <w:p w14:paraId="7F3D95B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（5）通过后状态变 1，退回状态变 2，学生可改后再交。</w:t>
      </w:r>
    </w:p>
    <w:p w14:paraId="7CD423D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（6）审核时间、审核意见、评分都存到数据库，形成完整流程记录。</w:t>
      </w:r>
    </w:p>
    <w:p w14:paraId="7C211082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「这一块我在权限上做了双重校验。第一层是 SQL 查询时就限制 teacher_id 等于当前登录的老师，老师只能看到自己学生的报告。第二层是 Service 层做更新前再查一遍报告对应的实习记录，确认这个学生确实归当前老师指导。这样即便有人手动改 URL 想审核别的老师的学生，也会被拦下来。」</w:t>
      </w:r>
    </w:p>
    <w:p w14:paraId="3A573E75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19：数据统计页面的图表是怎么做的？数据是从哪里来的？</w:t>
      </w:r>
    </w:p>
    <w:p w14:paraId="039C43B2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技术细节题，提到 Chart.js + 后端聚合查询。</w:t>
      </w:r>
    </w:p>
    <w:p w14:paraId="59FA0F7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（1）后端：AdminController 的 statistics 方法调 InternshipService 做聚合查询。</w:t>
      </w:r>
    </w:p>
    <w:p w14:paraId="5442286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（2）查询内容：按状态统计实习数量、按单位统计学生数量、按月统计提交数等。</w:t>
      </w:r>
    </w:p>
    <w:p w14:paraId="2FA0793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（3）用 GROUP BY 在 SQL 里直接做聚合，避免在内存里做。</w:t>
      </w:r>
    </w:p>
    <w:p w14:paraId="0AFECE6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（4）前端：Chart.js 图表库，把后端返回的 JSON 数据画成饼图、柱状图。</w:t>
      </w:r>
    </w:p>
    <w:p w14:paraId="5EABDAA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（5）图表自适应，移动设备也能看。</w:t>
      </w:r>
    </w:p>
    <w:p w14:paraId="22C44E60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「数据统计页面后端用 SQL 的 GROUP BY 直接做聚合查询，比如 select status, count(*) from internship group by status，把按状态分组的人数取出来。Controller 把它放到 Model 里返回 JSON，前端用 Chart.js 把数据画成饼图和柱状图。Chart.js 体积小、配置简单，本科毕设用很合适。」</w:t>
      </w:r>
    </w:p>
    <w:p w14:paraId="04504AA6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20：PageHelper 分页是怎么用的？原理是什么？</w:t>
      </w:r>
    </w:p>
    <w:p w14:paraId="3CDEB897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MyBatis 插件原理题。</w:t>
      </w:r>
    </w:p>
    <w:p w14:paraId="6109F5A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（1）在 mybatis-config.xml 里注册 PageHelper 拦截器。</w:t>
      </w:r>
    </w:p>
    <w:p w14:paraId="663A623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（2）Service 调 Mapper 查询前先执行 PageHelper.startPage(pageNum, pageSize)。</w:t>
      </w:r>
    </w:p>
    <w:p w14:paraId="0BA31C2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（3）PageHelper 通过 ThreadLocal 把分页参数存起来。</w:t>
      </w:r>
    </w:p>
    <w:p w14:paraId="20D41CC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（4）查询执行时拦截器拦截 SQL，自动给 SQL 加上 LIMIT offset, size。</w:t>
      </w:r>
    </w:p>
    <w:p w14:paraId="67BE557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（5）返回的 List 实际是 Page 子类，调用 PageInfo 包装就能拿到总数、当前页、总页数。</w:t>
      </w:r>
    </w:p>
    <w:p w14:paraId="7FE4209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（6）好处：不用手写分页 SQL，业务代码很干净。</w:t>
      </w:r>
    </w:p>
    <w:p w14:paraId="464A5C7B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「PageHelper 是个 MyBatis 拦截器插件。我只要在 Service 里调用 PageHelper.startPage(pageNum, pageSize)，下一句执行的 Mapper 查询就会自动被加上 LIMIT 子句。它的原理是把分页参数存在 ThreadLocal 里，拦截到 SQL 时自动改写。返回的 List 用 PageInfo 包一下就能拿到分页所需要的所有信息，包括总数、当前页等。」</w:t>
      </w:r>
    </w:p>
    <w:p w14:paraId="02DD496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72229DDC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第五部分：系统测试与性能</w:t>
      </w:r>
    </w:p>
    <w:p w14:paraId="2298B026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21：你做了哪些测试？测试结论是什么？</w:t>
      </w:r>
    </w:p>
    <w:p w14:paraId="4C70DE5A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按论文 6 章回答，要给出具体数字。</w:t>
      </w:r>
    </w:p>
    <w:p w14:paraId="3E35528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（1）功能测试：黑盒测试，28 个测试用例，覆盖登录、学生管理、教师管理、实习管理、任务、报告、日志、公告、密码、权限。</w:t>
      </w:r>
    </w:p>
    <w:p w14:paraId="306D8FF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（2）测试方法：浏览器实际操作，对比预期结果。</w:t>
      </w:r>
    </w:p>
    <w:p w14:paraId="21E871D7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（3）性能测试：用浏览器开发者工具记录页面加载时间和 AJAX 响应时间。</w:t>
      </w:r>
    </w:p>
    <w:p w14:paraId="1253B8D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（4）结论：28 个用例全通过；大部分页面响应时间在 200ms 内，全部 &lt; 500ms，远低于 3 秒的需求要求。</w:t>
      </w:r>
    </w:p>
    <w:p w14:paraId="6FA7DCD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（5）报告提交带文件上传响应时间稍长（约 1-2 秒），但仍在可接受范围。</w:t>
      </w:r>
    </w:p>
    <w:p w14:paraId="01E01BDB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「我做了功能测试和性能测试两类。功能测试用黑盒方式，设计了 28 个测试用例，覆盖系统所有主要功能，全部通过。性能测试是用 Chrome 开发者工具记响应时间，绝大部分页面都在 200 毫秒以内，最慢的报告上传也就 1-2 秒，全部都在 3 秒的需求要求之内。系统整体跑得稳定，测试期间没出过崩溃。」</w:t>
      </w:r>
    </w:p>
    <w:p w14:paraId="4DFF2526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22：如果同时有 100 个学生在线，你的系统能扛得住吗？</w:t>
      </w:r>
    </w:p>
    <w:p w14:paraId="2EBEDE62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性能题。诚实回答，给出依据。</w:t>
      </w:r>
    </w:p>
    <w:p w14:paraId="0EC229B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（1）需求文档要求支持 50 用户同时使用，性能测试满足要求。</w:t>
      </w:r>
    </w:p>
    <w:p w14:paraId="1BF31E7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（2）100 用户场景没有正式压测过，但理论上 Tomcat 默认线程池能支撑 200 个并发。</w:t>
      </w:r>
    </w:p>
    <w:p w14:paraId="0927A8C0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（3）MySQL + Druid 连接池配置足够，单查询都在毫秒级。</w:t>
      </w:r>
    </w:p>
    <w:p w14:paraId="0A70862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（4）如果实际部署遇到瓶颈，可以做几件事：① 加 Redis 缓存热点数据；② 加索引；③ Tomcat 线程池调优；④ 加机器做集群。</w:t>
      </w:r>
    </w:p>
    <w:p w14:paraId="59E17FD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（5）论文展望也提到了用 Redis 缓存的方向。</w:t>
      </w:r>
    </w:p>
    <w:p w14:paraId="5529BEFF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「我的设计目标是 50 用户并发，做了对应的性能测试是满足的。100 人在线我没做正式压测，但是从理论上 Tomcat 默认能支持 200 个并发线程，再加上数据库 Druid 连接池和单条 SQL 都很快，应该没问题。如果真要提高到几百几千用户，下一步可以加 Redis 缓存、做读写分离、加索引这些方向，论文展望里我也提到了。」</w:t>
      </w:r>
    </w:p>
    <w:p w14:paraId="4E5C7FE4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23：你的系统有没有考虑安全问题？比如 SQL 注入、XSS？</w:t>
      </w:r>
    </w:p>
    <w:p w14:paraId="11FD6E17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安全题，必答。要能说出至少两到三个安全点。</w:t>
      </w:r>
    </w:p>
    <w:p w14:paraId="097E4917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（1）SQL 注入：MyBatis 里我都用 #{} 占位符，底层是 PreparedStatement，自动转义参数，能防 SQL 注入。</w:t>
      </w:r>
    </w:p>
    <w:p w14:paraId="3E747F4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（2）密码存储：MD5 加密，不存明文。</w:t>
      </w:r>
    </w:p>
    <w:p w14:paraId="4731AD5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（3）登录鉴权：LoginInterceptor 拦截所有非登录页请求。</w:t>
      </w:r>
    </w:p>
    <w:p w14:paraId="5D78619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（4）权限控制：每个角色只能访问对应的功能，比如学生不能进 /admin/* 路径。</w:t>
      </w:r>
    </w:p>
    <w:p w14:paraId="2DC766E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（5）XSS：JSP 里使用 JSTL 的 &lt;c:out&gt; 标签或 EL 表达式 ${} 默认会转义 HTML，能防一般 XSS。</w:t>
      </w:r>
    </w:p>
    <w:p w14:paraId="66BF25E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（6）不足：CSRF 没专门处理（论文展望里提到可加 Spring Security）。</w:t>
      </w:r>
    </w:p>
    <w:p w14:paraId="76B3DAF4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「安全方面我做了几个基本防护：第一是 MyBatis 的 #{} 是预编译参数，能自动防 SQL 注入；第二是密码用 MD5 加密存，不存明文；第三是 LoginInterceptor 拦截器统一鉴权，没登录的进不来；第四是 JSP 用 EL 表达式输出会自动 HTML 转义，能防一般的 XSS。但 CSRF 我承认没做专门防护，这个在论文展望里我也提到了，下一步会用 Spring Security 完善。」</w:t>
      </w:r>
    </w:p>
    <w:p w14:paraId="5E6D859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2872C98A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第六部分：常被追问的尖锐题</w:t>
      </w:r>
    </w:p>
    <w:p w14:paraId="49B87FBC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24：你的代码里 Service 接口和实现类是分开写的，有必要吗？直接写一个类不行吗？</w:t>
      </w:r>
    </w:p>
    <w:p w14:paraId="580E06A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设计模式题。</w:t>
      </w:r>
    </w:p>
    <w:p w14:paraId="6EC5615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（1）面向接口编程是软件设计的好习惯，符合「依赖倒置原则」。</w:t>
      </w:r>
    </w:p>
    <w:p w14:paraId="54335F48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（2）好处一：方便切换实现，比如以后想用 Redis 缓存，再加一个实现类即可。</w:t>
      </w:r>
    </w:p>
    <w:p w14:paraId="6FA01B8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（3）好处二：方便单元测试，可以 Mock 接口。</w:t>
      </w:r>
    </w:p>
    <w:p w14:paraId="530D0F8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（4）好处三：符合 Spring AOP 机制，事务管理、日志切面等更容易加。</w:t>
      </w:r>
    </w:p>
    <w:p w14:paraId="448FD83E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（5）本科项目可以不严格分，但分开是工程规范，老师其实更愿意看到分开的写法。</w:t>
      </w:r>
    </w:p>
    <w:p w14:paraId="4CF0EFD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「这是面向接口编程的最佳实践。直接写一个类当然能跑，但分开有几个好处：以后我要换实现，比如加缓存的版本，只要再写一个 Impl 类不动 Controller；写单元测试可以 Mock 接口；Spring 做 AOP 事务、日志的时候也是基于接口生成代理。从工程规范上分开是更好的。」</w:t>
      </w:r>
    </w:p>
    <w:p w14:paraId="5085FB5E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25：你这个系统部署一次要多少个步骤？怎么部署？</w:t>
      </w:r>
    </w:p>
    <w:p w14:paraId="7D752B61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部署运维题。要能把流程说清。</w:t>
      </w:r>
    </w:p>
    <w:p w14:paraId="0FF7630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（1）环境准备：JDK 1.8、Maven、Tomcat 9、MySQL 8.0。</w:t>
      </w:r>
    </w:p>
    <w:p w14:paraId="79BE788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（2）数据库初始化：执行 sql 目录下的建表脚本和初始化数据脚本。</w:t>
      </w:r>
    </w:p>
    <w:p w14:paraId="799D8E3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（3）改配置：编辑 db.properties，填正确的数据库 URL、用户名、密码。</w:t>
      </w:r>
    </w:p>
    <w:p w14:paraId="4319489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（4）打包：在项目根目录执行 mvn clean package，得到 internship-system.war。</w:t>
      </w:r>
    </w:p>
    <w:p w14:paraId="1A1D6E5A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（5）部署：把 war 包丢到 Tomcat 的 webapps 目录，启动 Tomcat。</w:t>
      </w:r>
    </w:p>
    <w:p w14:paraId="6665463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（6）访问：浏览器打开 http://localhost:8080/internship-system/login。</w:t>
      </w:r>
    </w:p>
    <w:p w14:paraId="6A09D2A8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「部署步骤大概是：先装 JDK1.8、Tomcat 9、MySQL8。然后到我项目的 sql 目录跑建表脚本初始化数据。再改 db.properties 里的数据库连接信息。然后用 Maven 打包成 war 包，扔到 Tomcat 的 webapps 文件夹，启动 Tomcat 就好了。打开浏览器访问 localhost:8080 就能看到登录页。」</w:t>
      </w:r>
    </w:p>
    <w:p w14:paraId="03CB0821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26：你的系统一个学生有多次实习的话怎么处理？</w:t>
      </w:r>
    </w:p>
    <w:p w14:paraId="33484144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业务设计题。</w:t>
      </w:r>
    </w:p>
    <w:p w14:paraId="0527AF0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（1）internship 表设计为「学生-实习」一对多关系，一个学生可以有多条记录。</w:t>
      </w:r>
    </w:p>
    <w:p w14:paraId="346B8E1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（2）每条 internship 记录有独立的 status 字段（待审核/进行中/已完成/已取消）。</w:t>
      </w:r>
    </w:p>
    <w:p w14:paraId="2E99B0D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（3）学生端「实习信息」页面默认显示当前进行中的那条记录。</w:t>
      </w:r>
    </w:p>
    <w:p w14:paraId="40666F6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（4）可以加一个查看历史实习的入口（这点目前实现可能不完善）。</w:t>
      </w:r>
    </w:p>
    <w:p w14:paraId="4ECAA26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（5）教师端学生列表会显示该学生当前进行中的实习。</w:t>
      </w:r>
    </w:p>
    <w:p w14:paraId="1E641FB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「数据库 internship 表设计成一个学生对多条实习记录是一对多的关系，每条记录有自己的状态字段。学生端首页主要显示进行中的那条；如果学生有过去的实习历史，可以在实习信息列表里翻看到。这个设计预留了多次实习的扩展能力。」</w:t>
      </w:r>
    </w:p>
    <w:p w14:paraId="0C0DCEA3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27：如果学生实习单位需要换怎么办？</w:t>
      </w:r>
    </w:p>
    <w:p w14:paraId="13FE7C7F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业务流程题。</w:t>
      </w:r>
    </w:p>
    <w:p w14:paraId="4AAAB109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（1）管理员先把当前 internship 记录状态改成「已取消」（status=3）。</w:t>
      </w:r>
    </w:p>
    <w:p w14:paraId="055ACB53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（2）再新建一条 internship 记录，绑定学生 ID + 新的实习单位 ID + 新的指导老师。</w:t>
      </w:r>
    </w:p>
    <w:p w14:paraId="7345F97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（3）新记录状态为「待审核」（status=0）或「进行中」（status=1）。</w:t>
      </w:r>
    </w:p>
    <w:p w14:paraId="467DB3C7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（4）原来的任务、日志、报告还是挂在旧 internship 记录上，作为历史数据保留。</w:t>
      </w:r>
    </w:p>
    <w:p w14:paraId="46387EE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（5）好处：保留完整历史轨迹；坏处：要管理员手动操作。</w:t>
      </w:r>
    </w:p>
    <w:p w14:paraId="2AB93B11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「换单位的话流程是这样：管理员在实习管理页面把当前那条记录状态改成已取消，然后新建一条 internship 记录绑定新单位和新老师。原来的日志和报告还在旧记录下保留作历史。如果要做得更好，下一步可以加个「转单位」按钮，自动完成这两步操作。」</w:t>
      </w:r>
    </w:p>
    <w:p w14:paraId="06C097E9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28：你怎么保证数据的一致性？比如删除学生时关联的实习记录怎么办？</w:t>
      </w:r>
    </w:p>
    <w:p w14:paraId="017A9238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数据库一致性题。</w:t>
      </w:r>
    </w:p>
    <w:p w14:paraId="04000225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（1）数据库层面：在外键上配置 ON DELETE 策略（CASCADE 级联删 / SET NULL / RESTRICT 禁止）。</w:t>
      </w:r>
    </w:p>
    <w:p w14:paraId="1657794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（2）本系统选 RESTRICT（禁止删除有关联数据的学生），避免误删导致历史数据丢失。</w:t>
      </w:r>
    </w:p>
    <w:p w14:paraId="497B499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（3）Service 层面：删除学生前先检查 internship 表是否有该学生的记录，有则提示「该学生有实习记录，无法删除」。</w:t>
      </w:r>
    </w:p>
    <w:p w14:paraId="0A486704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（4）如果确实要删除，应改为「逻辑删除」（加 is_deleted 字段标记），保留历史数据。</w:t>
      </w:r>
    </w:p>
    <w:p w14:paraId="6BF3795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（5）事务保证：批量操作用 @Transactional 注解保证原子性。</w:t>
      </w:r>
    </w:p>
    <w:p w14:paraId="2621CEF3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「数据一致性我从两层来保证：数据库外键约束我用 RESTRICT，有关联的实习记录就不允许删除学生；Service 层删除前我也会先 count 一下有没有关联实习，有就直接提示用户。这样能避免不小心把核心数据删掉。如果业务真的要软删除，更好的做法是加 is_deleted 字段做逻辑删除。」</w:t>
      </w:r>
    </w:p>
    <w:p w14:paraId="6FB14155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29：你说你用了事务，事务在哪里用？怎么用的？</w:t>
      </w:r>
    </w:p>
    <w:p w14:paraId="2ED43B05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事务题。Spring 声明式事务原理。</w:t>
      </w:r>
    </w:p>
    <w:p w14:paraId="52DF823F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（1）Spring 事务通过 @Transactional 注解或 XML 配置 tx:advice 启用。</w:t>
      </w:r>
    </w:p>
    <w:p w14:paraId="2436550C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（2）我在 Service 实现类的方法上加 @Transactional，比如新增学生时同时插入 sys_user 和 student 表。</w:t>
      </w:r>
    </w:p>
    <w:p w14:paraId="786CFCB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（3）原理：Spring AOP 在方法执行前开启事务，执行后提交，抛异常则回滚。</w:t>
      </w:r>
    </w:p>
    <w:p w14:paraId="21A7C4C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（4）默认只对 RuntimeException 回滚，要对 checked exception 回滚需要 rollbackFor=Exception.class。</w:t>
      </w:r>
    </w:p>
    <w:p w14:paraId="48F3ABDB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（5）事务隔离级别用 MySQL 默认的 REPEATABLE READ 即可。</w:t>
      </w:r>
    </w:p>
    <w:p w14:paraId="15C0A60E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「事务我主要在 Service 实现类的方法上加 @Transactional 注解。比如新增学生这个操作要同时往 sys_user 表和 student 表写两条数据，必须保证要么都成功要么都失败，加事务就能搞定。原理是 Spring AOP 在方法前开启事务，方法正常返回就提交，抛 RuntimeException 就回滚。」</w:t>
      </w:r>
    </w:p>
    <w:p w14:paraId="3C9A6E9B">
      <w:pPr>
        <w:spacing w:before="160" w:after="4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问题 30：你这个系统有什么不足？以后想怎么改？</w:t>
      </w:r>
    </w:p>
    <w:p w14:paraId="7332716E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【回答思路】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必考终结题，按论文 7.2 节回答。</w:t>
      </w:r>
    </w:p>
    <w:p w14:paraId="3E59D76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（1）前端用 JSP，交互体验不如现代 Vue/React，未来改前后端分离。</w:t>
      </w:r>
    </w:p>
    <w:p w14:paraId="330274D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（2）MD5 加密不安全，未来换 bcrypt 或 Spring Security。</w:t>
      </w:r>
    </w:p>
    <w:p w14:paraId="634C47A6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（3）无 CSRF 防护、无操作日志审计，未来加。</w:t>
      </w:r>
    </w:p>
    <w:p w14:paraId="72E64791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（4）性能上没用缓存，未来加 Redis。</w:t>
      </w:r>
    </w:p>
    <w:p w14:paraId="74E74D42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（5）无移动端，未来开发小程序或移动 App。</w:t>
      </w:r>
    </w:p>
    <w:p w14:paraId="242844CD">
      <w:pPr>
        <w:spacing w:line="360" w:lineRule="auto"/>
        <w:ind w:left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2"/>
        </w:rPr>
        <w:t>（6）智能化不足，未来加岗位推荐、实习评价多维分析。</w:t>
      </w:r>
    </w:p>
    <w:p w14:paraId="75BB780C">
      <w:pPr>
        <w:spacing w:line="360" w:lineRule="auto"/>
        <w:ind w:firstLine="4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【参考答辩话术】</w:t>
      </w:r>
      <w:r>
        <w:rPr>
          <w:rFonts w:hint="eastAsia" w:ascii="宋体" w:hAnsi="宋体" w:eastAsia="宋体" w:cs="宋体"/>
          <w:b w:val="0"/>
          <w:color w:val="auto"/>
          <w:sz w:val="22"/>
        </w:rPr>
        <w:t>「我系统的不足主要有几方面：技术上前端 JSP 交互体验不够好，未来想换 Vue 做前后端分离；安全上 MD5 不够强、CSRF 没专门防护，未来换 bcrypt 加 Spring Security；性能上没缓存，未来加 Redis；功能上没移动端，未来开发小程序方便学生在外实习时用；智能化也不够，未来想加岗位推荐这种功能。这些在论文展望里都提到了。」</w:t>
      </w:r>
    </w:p>
    <w:p w14:paraId="4C8652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A14CB2A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第七部分：答辩现场技巧与心理建设</w:t>
      </w:r>
    </w:p>
    <w:p w14:paraId="0618751F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1. 开场介绍 (1-2 分钟)</w:t>
      </w:r>
    </w:p>
    <w:p w14:paraId="2BF7EAAD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标准开场顺序：致敬 → 自我介绍 → 课题介绍 → 选题原因 → 主要工作 → 结束语。</w:t>
      </w:r>
    </w:p>
    <w:p w14:paraId="27B2C2BA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「各位老师好，我是工学部计算机科学与技术专业 22 级的陈思梦。我的毕业设计课题是《基于 SSM 框架的学生实习管理系统的设计与实现》，指导老师是王春水老师。下面我从选题背景、技术选型、系统设计、实现细节、测试结果五个方面汇报。」</w:t>
      </w:r>
    </w:p>
    <w:p w14:paraId="189AEFD8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2. 重点展示策略</w:t>
      </w:r>
    </w:p>
    <w:p w14:paraId="0BE8790B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答辩时间一般 5-8 分钟陈述 + 5-10 分钟提问，重点说：</w:t>
      </w:r>
    </w:p>
    <w:p w14:paraId="3364B62B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系统功能 demo（提前录屏或现场演示，能跑很重要！）；</w:t>
      </w:r>
    </w:p>
    <w:p w14:paraId="0BC80473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数据库 ER 图和表关系；</w:t>
      </w:r>
    </w:p>
    <w:p w14:paraId="54B6D216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三层架构图；</w:t>
      </w:r>
    </w:p>
    <w:p w14:paraId="6F5BFBF4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1-2 个核心难点（如登录拦截器、报告审核流程、文件上传）。</w:t>
      </w:r>
    </w:p>
    <w:p w14:paraId="0B5C1BB0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3. 老师追问的应对原则</w:t>
      </w:r>
    </w:p>
    <w:p w14:paraId="16275B59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（1）听清问题：复述一遍「老师您是问 XXX 是吗？」给自己思考时间；</w:t>
      </w:r>
    </w:p>
    <w:p w14:paraId="7E952DBF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（2）会就答：按「是什么 - 为什么 - 怎么做」三段式回答；</w:t>
      </w:r>
    </w:p>
    <w:p w14:paraId="14BE18CB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（3）不会就坦承：「这部分我研究得还不够深入，下来我会查资料补充」，绝对不要硬编；</w:t>
      </w:r>
    </w:p>
    <w:p w14:paraId="3FBF74C7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（4）态度第一：老师批评设计缺陷时不要争辩，「老师说得对，这确实是不足，我会改进」；</w:t>
      </w:r>
    </w:p>
    <w:p w14:paraId="72054721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（5）一句一停：说话不要太快，每句话之间留半秒钟，给老师反应时间。</w:t>
      </w:r>
    </w:p>
    <w:p w14:paraId="25CE55A2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4. 经常翻车的题型预警</w:t>
      </w:r>
    </w:p>
    <w:p w14:paraId="70DEB8B4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「你这个系统的核心算法是什么？」：管理系统通常没复杂算法，回答时强调「业务流程设计」「数据库范式设计」「权限控制设计」就行，不要硬编算法。</w:t>
      </w:r>
    </w:p>
    <w:p w14:paraId="687336BA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「你的代码哪些是自己写的，哪些是借鉴的？」：诚实回答「框架和工具类参考了官方文档和教程，业务代码全是自己根据需求写的」。</w:t>
      </w:r>
    </w:p>
    <w:p w14:paraId="6B04187C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「你的论文里 XX 段我看不懂」：千万别答「那是 ChatGPT 写的」，回答「老师这段我可能写得不够清楚，我重新解释一下：……」。</w:t>
      </w:r>
    </w:p>
    <w:p w14:paraId="4994CDC6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「为什么不用 Spring Boot？」：「学校教的是 SSM，毕设要求展示对 SSM 的理解。Spring Boot 我课后自学过，本质是 SSM 的简化配置版」。</w:t>
      </w:r>
    </w:p>
    <w:p w14:paraId="09E97608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5. 提前准备的物料</w:t>
      </w:r>
    </w:p>
    <w:p w14:paraId="493C15BF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答辩 PPT（10-15 页，封面 + 目录 + 5 个主要章节 + 致谢）；</w:t>
      </w:r>
    </w:p>
    <w:p w14:paraId="01556974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系统 demo 视频（备用，万一现场跑不起来）；</w:t>
      </w:r>
    </w:p>
    <w:p w14:paraId="729AA206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笔记本 + 充电器 + 网线（不要只靠 WiFi）；</w:t>
      </w:r>
    </w:p>
    <w:p w14:paraId="4B4AB175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数据库连接已经测过；</w:t>
      </w:r>
    </w:p>
    <w:p w14:paraId="462FB98D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论文打印版 1-2 份（万一老师要看）；</w:t>
      </w:r>
    </w:p>
    <w:p w14:paraId="3E6B4BD0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• 准备 3-5 个常见问题的 30 秒标准回答，做到张口就来。</w:t>
      </w:r>
    </w:p>
    <w:p w14:paraId="2F625601">
      <w:pPr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6. 答辩当天禁忌</w:t>
      </w:r>
    </w:p>
    <w:p w14:paraId="2A798959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× 紧张到一直说「呃」「就是」「然后」；</w:t>
      </w:r>
    </w:p>
    <w:p w14:paraId="064CA5DF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× 一上来就说「老师我这个系统可能做得不好」（自我贬低）；</w:t>
      </w:r>
    </w:p>
    <w:p w14:paraId="10A5A31E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× 念 PPT 念论文（要自己说，不要逐字读）；</w:t>
      </w:r>
    </w:p>
    <w:p w14:paraId="1B00520C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× 老师追问时说「这个论文里写了，您看一下」（别推开老师）；</w:t>
      </w:r>
    </w:p>
    <w:p w14:paraId="7D11B4CF">
      <w:pPr>
        <w:spacing w:after="80" w:line="36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22"/>
        </w:rPr>
        <w:t>× 答辩超时（老师会打断，印象差）。</w:t>
      </w:r>
    </w:p>
    <w:p w14:paraId="5635822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  <w:bookmarkStart w:id="0" w:name="_GoBack"/>
      <w:bookmarkEnd w:id="0"/>
    </w:p>
    <w:p w14:paraId="4523F454">
      <w:pPr>
        <w:jc w:val="right"/>
        <w:rPr>
          <w:rFonts w:hint="eastAsia" w:ascii="宋体" w:hAnsi="宋体" w:eastAsia="宋体" w:cs="宋体"/>
          <w:color w:val="auto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672B6E"/>
    <w:rsid w:val="7BD4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11149</Words>
  <Characters>15216</Characters>
  <Lines>0</Lines>
  <Paragraphs>0</Paragraphs>
  <TotalTime>0</TotalTime>
  <ScaleCrop>false</ScaleCrop>
  <LinksUpToDate>false</LinksUpToDate>
  <CharactersWithSpaces>16324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2026-05-08T10:08:25Z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2052-12.1.0.26375</vt:lpwstr>
  </property>
  <property fmtid="{D5CDD505-2E9C-101B-9397-08002B2CF9AE}" pid="4" name="ICV">
    <vt:lpwstr>6BE0FB6568824D44B3499D2D9FCF5F2F_12</vt:lpwstr>
  </property>
</Properties>
</file>